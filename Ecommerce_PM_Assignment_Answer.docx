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41669">
      <w:pPr>
        <w:pStyle w:val="3"/>
      </w:pPr>
      <w:r>
        <w:t>Product Manager Assignment – E-commerce MVP Design</w:t>
      </w:r>
    </w:p>
    <w:p w14:paraId="6D507B30">
      <w:pPr>
        <w:pStyle w:val="4"/>
      </w:pPr>
      <w:r>
        <w:t>1. User Roles and Core Scenarios</w:t>
      </w:r>
    </w:p>
    <w:p w14:paraId="312DD1D5">
      <w:r>
        <w:t>Customer / Buyer:</w:t>
      </w:r>
    </w:p>
    <w:p w14:paraId="68B067A3">
      <w:r>
        <w:t>- Browse/search products, view details, select SKU, add to cart</w:t>
      </w:r>
    </w:p>
    <w:p w14:paraId="1DAF32A6">
      <w:r>
        <w:t>- Submit order, pay, track order status, request refund</w:t>
      </w:r>
    </w:p>
    <w:p w14:paraId="4488D6C0">
      <w:r>
        <w:t>Operations Staff / Merchant:</w:t>
      </w:r>
    </w:p>
    <w:p w14:paraId="32FFCEBF">
      <w:r>
        <w:t>- Create/edit products, manage SKU &amp; inventory</w:t>
      </w:r>
    </w:p>
    <w:p w14:paraId="5A576411">
      <w:pPr>
        <w:rPr>
          <w:rFonts w:hint="default" w:eastAsia="宋体"/>
          <w:lang w:val="en-US" w:eastAsia="zh-CN"/>
        </w:rPr>
      </w:pPr>
      <w:r>
        <w:t>- Review orders, confirm shipment, handle refunds</w:t>
      </w:r>
    </w:p>
    <w:p w14:paraId="2A75B24C">
      <w:r>
        <w:t>Platform Admin:</w:t>
      </w:r>
    </w:p>
    <w:p w14:paraId="528CACE7">
      <w:pPr>
        <w:rPr>
          <w:rFonts w:hint="eastAsia" w:eastAsia="宋体"/>
          <w:lang w:val="en-US" w:eastAsia="zh-CN"/>
        </w:rPr>
      </w:pPr>
      <w:r>
        <w:t xml:space="preserve">- Manage permissions, </w:t>
      </w:r>
      <w:r>
        <w:rPr>
          <w:rFonts w:hint="eastAsia" w:eastAsia="宋体"/>
          <w:lang w:val="en-US" w:eastAsia="zh-CN"/>
        </w:rPr>
        <w:t>view overall platform sales and user data</w:t>
      </w:r>
      <w:bookmarkStart w:id="0" w:name="_GoBack"/>
      <w:bookmarkEnd w:id="0"/>
      <w:r>
        <w:t>, handle abnormal orders</w:t>
      </w:r>
      <w:r>
        <w:rPr>
          <w:rFonts w:hint="eastAsia" w:eastAsia="宋体"/>
          <w:lang w:val="en-US" w:eastAsia="zh-CN"/>
        </w:rPr>
        <w:t>, configure basic system settings</w:t>
      </w:r>
    </w:p>
    <w:p w14:paraId="1EE3CFE2">
      <w:pPr>
        <w:pStyle w:val="4"/>
      </w:pPr>
      <w:r>
        <w:t>2. MVP Feature List and Priority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273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0543A4">
            <w:r>
              <w:t>Module</w:t>
            </w:r>
          </w:p>
        </w:tc>
        <w:tc>
          <w:tcPr>
            <w:tcW w:w="2160" w:type="dxa"/>
          </w:tcPr>
          <w:p w14:paraId="483755AD">
            <w:r>
              <w:t>Feature</w:t>
            </w:r>
          </w:p>
        </w:tc>
        <w:tc>
          <w:tcPr>
            <w:tcW w:w="2160" w:type="dxa"/>
          </w:tcPr>
          <w:p w14:paraId="237B1CCF">
            <w:r>
              <w:t>Priority</w:t>
            </w:r>
          </w:p>
        </w:tc>
        <w:tc>
          <w:tcPr>
            <w:tcW w:w="2160" w:type="dxa"/>
          </w:tcPr>
          <w:p w14:paraId="0B6BBAE0">
            <w:r>
              <w:t>Reason</w:t>
            </w:r>
          </w:p>
        </w:tc>
      </w:tr>
      <w:tr w14:paraId="5B12D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7449EA">
            <w:r>
              <w:t>Customer</w:t>
            </w:r>
          </w:p>
        </w:tc>
        <w:tc>
          <w:tcPr>
            <w:tcW w:w="2160" w:type="dxa"/>
          </w:tcPr>
          <w:p w14:paraId="7A547105">
            <w:r>
              <w:t>Product List / Detail</w:t>
            </w:r>
          </w:p>
        </w:tc>
        <w:tc>
          <w:tcPr>
            <w:tcW w:w="2160" w:type="dxa"/>
          </w:tcPr>
          <w:p w14:paraId="754A470D">
            <w:r>
              <w:t>P0</w:t>
            </w:r>
          </w:p>
        </w:tc>
        <w:tc>
          <w:tcPr>
            <w:tcW w:w="2160" w:type="dxa"/>
          </w:tcPr>
          <w:p w14:paraId="3F6F50B6">
            <w:r>
              <w:t>Core browsing capability</w:t>
            </w:r>
          </w:p>
        </w:tc>
      </w:tr>
      <w:tr w14:paraId="4F003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302A52">
            <w:r>
              <w:t>Customer</w:t>
            </w:r>
          </w:p>
        </w:tc>
        <w:tc>
          <w:tcPr>
            <w:tcW w:w="2160" w:type="dxa"/>
          </w:tcPr>
          <w:p w14:paraId="413684AA">
            <w:r>
              <w:t>Shopping Cart</w:t>
            </w:r>
          </w:p>
        </w:tc>
        <w:tc>
          <w:tcPr>
            <w:tcW w:w="2160" w:type="dxa"/>
          </w:tcPr>
          <w:p w14:paraId="6ABCAC45">
            <w:r>
              <w:t>P0</w:t>
            </w:r>
          </w:p>
        </w:tc>
        <w:tc>
          <w:tcPr>
            <w:tcW w:w="2160" w:type="dxa"/>
          </w:tcPr>
          <w:p w14:paraId="6ED01F60">
            <w:r>
              <w:t>Required for transaction flow</w:t>
            </w:r>
          </w:p>
        </w:tc>
      </w:tr>
      <w:tr w14:paraId="1764B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857F28">
            <w:r>
              <w:t>Customer</w:t>
            </w:r>
          </w:p>
        </w:tc>
        <w:tc>
          <w:tcPr>
            <w:tcW w:w="2160" w:type="dxa"/>
          </w:tcPr>
          <w:p w14:paraId="0A75BC28">
            <w:r>
              <w:t>Submit Order</w:t>
            </w:r>
          </w:p>
        </w:tc>
        <w:tc>
          <w:tcPr>
            <w:tcW w:w="2160" w:type="dxa"/>
          </w:tcPr>
          <w:p w14:paraId="43E890AA">
            <w:r>
              <w:t>P0</w:t>
            </w:r>
          </w:p>
        </w:tc>
        <w:tc>
          <w:tcPr>
            <w:tcW w:w="2160" w:type="dxa"/>
          </w:tcPr>
          <w:p w14:paraId="3D5BD094">
            <w:r>
              <w:t>Core transaction step</w:t>
            </w:r>
          </w:p>
        </w:tc>
      </w:tr>
      <w:tr w14:paraId="29409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0349B8">
            <w:r>
              <w:t>Customer</w:t>
            </w:r>
          </w:p>
        </w:tc>
        <w:tc>
          <w:tcPr>
            <w:tcW w:w="2160" w:type="dxa"/>
          </w:tcPr>
          <w:p w14:paraId="1B906CE1">
            <w:r>
              <w:t>Payment</w:t>
            </w:r>
          </w:p>
        </w:tc>
        <w:tc>
          <w:tcPr>
            <w:tcW w:w="2160" w:type="dxa"/>
          </w:tcPr>
          <w:p w14:paraId="4F9244E9">
            <w:r>
              <w:t>P0</w:t>
            </w:r>
          </w:p>
        </w:tc>
        <w:tc>
          <w:tcPr>
            <w:tcW w:w="2160" w:type="dxa"/>
          </w:tcPr>
          <w:p w14:paraId="7F0E0635">
            <w:r>
              <w:t>Required to complete order</w:t>
            </w:r>
          </w:p>
        </w:tc>
      </w:tr>
      <w:tr w14:paraId="7EFCC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B72A27">
            <w:r>
              <w:t>Customer</w:t>
            </w:r>
          </w:p>
        </w:tc>
        <w:tc>
          <w:tcPr>
            <w:tcW w:w="2160" w:type="dxa"/>
          </w:tcPr>
          <w:p w14:paraId="38920AFE">
            <w:r>
              <w:t>Order List</w:t>
            </w:r>
          </w:p>
        </w:tc>
        <w:tc>
          <w:tcPr>
            <w:tcW w:w="2160" w:type="dxa"/>
          </w:tcPr>
          <w:p w14:paraId="25265604">
            <w:r>
              <w:t>P1</w:t>
            </w:r>
          </w:p>
        </w:tc>
        <w:tc>
          <w:tcPr>
            <w:tcW w:w="2160" w:type="dxa"/>
          </w:tcPr>
          <w:p w14:paraId="6B84D8ED">
            <w:r>
              <w:t>Improves user experience</w:t>
            </w:r>
          </w:p>
        </w:tc>
      </w:tr>
      <w:tr w14:paraId="28EF6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BCE77">
            <w:r>
              <w:t>Admin</w:t>
            </w:r>
          </w:p>
        </w:tc>
        <w:tc>
          <w:tcPr>
            <w:tcW w:w="2160" w:type="dxa"/>
          </w:tcPr>
          <w:p w14:paraId="1DE6CC36">
            <w:r>
              <w:t>Product Management</w:t>
            </w:r>
          </w:p>
        </w:tc>
        <w:tc>
          <w:tcPr>
            <w:tcW w:w="2160" w:type="dxa"/>
          </w:tcPr>
          <w:p w14:paraId="36E0E9AC">
            <w:r>
              <w:t>P0</w:t>
            </w:r>
          </w:p>
        </w:tc>
        <w:tc>
          <w:tcPr>
            <w:tcW w:w="2160" w:type="dxa"/>
          </w:tcPr>
          <w:p w14:paraId="58061297">
            <w:r>
              <w:t>Products must exist before sale</w:t>
            </w:r>
          </w:p>
        </w:tc>
      </w:tr>
      <w:tr w14:paraId="0D400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169D86">
            <w:r>
              <w:t>Admin</w:t>
            </w:r>
          </w:p>
        </w:tc>
        <w:tc>
          <w:tcPr>
            <w:tcW w:w="2160" w:type="dxa"/>
          </w:tcPr>
          <w:p w14:paraId="53515FFF">
            <w:r>
              <w:t>Inventory Management</w:t>
            </w:r>
          </w:p>
        </w:tc>
        <w:tc>
          <w:tcPr>
            <w:tcW w:w="2160" w:type="dxa"/>
          </w:tcPr>
          <w:p w14:paraId="196962A7">
            <w:r>
              <w:t>P0</w:t>
            </w:r>
          </w:p>
        </w:tc>
        <w:tc>
          <w:tcPr>
            <w:tcW w:w="2160" w:type="dxa"/>
          </w:tcPr>
          <w:p w14:paraId="5CDD9B09">
            <w:r>
              <w:t>Prevents overselling</w:t>
            </w:r>
          </w:p>
        </w:tc>
      </w:tr>
      <w:tr w14:paraId="7D7A2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10C9B2">
            <w:r>
              <w:t>Admin</w:t>
            </w:r>
          </w:p>
        </w:tc>
        <w:tc>
          <w:tcPr>
            <w:tcW w:w="2160" w:type="dxa"/>
          </w:tcPr>
          <w:p w14:paraId="3DCBFAF1">
            <w:r>
              <w:t>Order Management</w:t>
            </w:r>
          </w:p>
        </w:tc>
        <w:tc>
          <w:tcPr>
            <w:tcW w:w="2160" w:type="dxa"/>
          </w:tcPr>
          <w:p w14:paraId="53CAEBD5">
            <w:r>
              <w:t>P0</w:t>
            </w:r>
          </w:p>
        </w:tc>
        <w:tc>
          <w:tcPr>
            <w:tcW w:w="2160" w:type="dxa"/>
          </w:tcPr>
          <w:p w14:paraId="545DF7C4">
            <w:r>
              <w:t>Required for fulfillment</w:t>
            </w:r>
          </w:p>
        </w:tc>
      </w:tr>
      <w:tr w14:paraId="071DF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93B956">
            <w:r>
              <w:t>Admin</w:t>
            </w:r>
          </w:p>
        </w:tc>
        <w:tc>
          <w:tcPr>
            <w:tcW w:w="2160" w:type="dxa"/>
          </w:tcPr>
          <w:p w14:paraId="57D589EB">
            <w:r>
              <w:t>Data Dashboard</w:t>
            </w:r>
          </w:p>
        </w:tc>
        <w:tc>
          <w:tcPr>
            <w:tcW w:w="2160" w:type="dxa"/>
          </w:tcPr>
          <w:p w14:paraId="7A6794A6">
            <w:r>
              <w:t>P2</w:t>
            </w:r>
          </w:p>
        </w:tc>
        <w:tc>
          <w:tcPr>
            <w:tcW w:w="2160" w:type="dxa"/>
          </w:tcPr>
          <w:p w14:paraId="5EAB9E11">
            <w:r>
              <w:t>Nice-to-have analytics</w:t>
            </w:r>
          </w:p>
        </w:tc>
      </w:tr>
    </w:tbl>
    <w:p w14:paraId="22DCC50F">
      <w:pPr>
        <w:pStyle w:val="4"/>
      </w:pPr>
      <w:r>
        <w:t>3. Core Process Design – Order &amp; Payment</w:t>
      </w:r>
    </w:p>
    <w:p w14:paraId="7C25651C">
      <w:r>
        <w:t>Normal Flow:</w:t>
      </w:r>
    </w:p>
    <w:p w14:paraId="083BE826">
      <w:r>
        <w:t>1. User selects SKU → Add to cart → Submit order</w:t>
      </w:r>
    </w:p>
    <w:p w14:paraId="3CAEDB18">
      <w:r>
        <w:t>2. System checks stock → Creates order (PENDING_PAYMENT)</w:t>
      </w:r>
    </w:p>
    <w:p w14:paraId="79B2D5D7">
      <w:r>
        <w:t>3. User pays → Payment success → Status becomes PAID</w:t>
      </w:r>
    </w:p>
    <w:p w14:paraId="0B466874">
      <w:r>
        <w:t>4. Merchant ships → Status becomes SHIPPED → COMPLETED</w:t>
      </w:r>
    </w:p>
    <w:p w14:paraId="08FB4273">
      <w:r>
        <w:t>Exception Scenarios:</w:t>
      </w:r>
    </w:p>
    <w:p w14:paraId="757C09E0">
      <w:r>
        <w:t>- Insufficient stock → Block submission</w:t>
      </w:r>
    </w:p>
    <w:p w14:paraId="0DB6F181">
      <w:r>
        <w:t>- Payment failure/timeout → Remain PENDING_PAYMENT</w:t>
      </w:r>
    </w:p>
    <w:p w14:paraId="25F7580A">
      <w:r>
        <w:t>- Product off-sale → Disable purchase button</w:t>
      </w:r>
    </w:p>
    <w:p w14:paraId="4E009EFF">
      <w:pPr>
        <w:pStyle w:val="4"/>
      </w:pPr>
      <w:r>
        <w:t>4. Simplified PRD – Product Detail Page</w:t>
      </w:r>
    </w:p>
    <w:p w14:paraId="14F1B6BD">
      <w:r>
        <w:t>Feature Background: Core page for product decision.</w:t>
      </w:r>
    </w:p>
    <w:p w14:paraId="0DE090A6">
      <w:r>
        <w:t>User Goal: Understand product info and purchase.</w:t>
      </w:r>
    </w:p>
    <w:p w14:paraId="4119AEAF">
      <w:r>
        <w:t>Page Fields: productName, price, originalPrice, stock, images, skuList, salesCount.</w:t>
      </w:r>
    </w:p>
    <w:p w14:paraId="3E75B089">
      <w:r>
        <w:t>Business Rules: Price stored in cents; stock must be validated server-side.</w:t>
      </w:r>
    </w:p>
    <w:p w14:paraId="44C36BFF">
      <w:r>
        <w:t>Error Handling: Show 'Out of Stock' or 'Product Off Sale'.</w:t>
      </w:r>
    </w:p>
    <w:p w14:paraId="25320260">
      <w:r>
        <w:t>Acceptance Criteria: Correct SKU price updates; stock reflects backend data.</w:t>
      </w:r>
    </w:p>
    <w:p w14:paraId="6955772D">
      <w:pPr>
        <w:pStyle w:val="4"/>
      </w:pPr>
      <w:r>
        <w:t>5. API Understanding Answers</w:t>
      </w:r>
    </w:p>
    <w:p w14:paraId="48C57250">
      <w:r>
        <w:t>Displayable info: name, price, original price, stock, sales count, images, SKU options.</w:t>
      </w:r>
    </w:p>
    <w:p w14:paraId="6C9376EF">
      <w:r>
        <w:t>Price 19900 should display as 199.00 (cents to currency).</w:t>
      </w:r>
    </w:p>
    <w:p w14:paraId="19851CF7">
      <w:r>
        <w:t>If OFF_SALE → show unavailable and disable purchase.</w:t>
      </w:r>
    </w:p>
    <w:p w14:paraId="4D61708C">
      <w:r>
        <w:t>If stock = 0 → disable buy button.</w:t>
      </w:r>
    </w:p>
    <w:p w14:paraId="400C475A">
      <w:r>
        <w:t>Black SKU → price 209.00, stock 15.</w:t>
      </w:r>
    </w:p>
    <w:p w14:paraId="023C3E5B">
      <w:r>
        <w:t>Missing fields: description, category, rating, shipping fee, discount info.</w:t>
      </w:r>
    </w:p>
    <w:p w14:paraId="08ACD68C">
      <w:pPr>
        <w:pStyle w:val="4"/>
      </w:pPr>
      <w:r>
        <w:t>6. Code Logic Reading Answers</w:t>
      </w:r>
    </w:p>
    <w:p w14:paraId="55785025">
      <w:r>
        <w:t>Function determines whether order can be submitted.</w:t>
      </w:r>
    </w:p>
    <w:p w14:paraId="2541FB4A">
      <w:r>
        <w:t>Cannot submit if product off sale, stock &lt;=0, or buyCount &gt; stock.</w:t>
      </w:r>
    </w:p>
    <w:p w14:paraId="3011FEBB">
      <w:r>
        <w:t>Example: ON_SALE, stock=3, buyCount=5 → return false (exceeds stock).</w:t>
      </w:r>
    </w:p>
    <w:p w14:paraId="589EA590">
      <w:r>
        <w:t>Additional checks: login status, purchase limit, address validation, risk control.</w:t>
      </w:r>
    </w:p>
    <w:p w14:paraId="78BFDB19">
      <w:pPr>
        <w:pStyle w:val="4"/>
      </w:pPr>
      <w:r>
        <w:t>7. Order Status Understanding Answers</w:t>
      </w:r>
    </w:p>
    <w:p w14:paraId="6F99C5F2">
      <w:r>
        <w:t>Initial status: PENDING_PAYMENT.</w:t>
      </w:r>
    </w:p>
    <w:p w14:paraId="32DACB03">
      <w:r>
        <w:t>After payment: PAID.</w:t>
      </w:r>
    </w:p>
    <w:p w14:paraId="06718C93">
      <w:r>
        <w:t>After shipment: SHIPPED.</w:t>
      </w:r>
    </w:p>
    <w:p w14:paraId="2A373106">
      <w:r>
        <w:t>Unpaid timeout: CANCELLED.</w:t>
      </w:r>
    </w:p>
    <w:p w14:paraId="5AADD89B">
      <w:r>
        <w:t>Refund allowed in PAID or SHIPPED (before completion).</w:t>
      </w:r>
    </w:p>
    <w:p w14:paraId="729138E7">
      <w:r>
        <w:t>Flow: PENDING_PAYMENT → PAID → SHIPPED → COMPLETED / or CANCELLED / REFUNDING → REFUNDED.</w:t>
      </w:r>
    </w:p>
    <w:p w14:paraId="1B3747AF">
      <w:pPr>
        <w:pStyle w:val="4"/>
      </w:pPr>
      <w:r>
        <w:t>8. Bug / Exception Analysis</w:t>
      </w:r>
    </w:p>
    <w:p w14:paraId="1490DDBC">
      <w:r>
        <w:t>Possible causes: cached stock, concurrent purchase, SKU mismatch, backend recheck failure.</w:t>
      </w:r>
    </w:p>
    <w:p w14:paraId="6CFF51B3">
      <w:r>
        <w:t>Investigation: Check logs, verify stock deduction logic, confirm API validation, compare frontend/back-end data.</w:t>
      </w:r>
    </w:p>
    <w:p w14:paraId="07DDDD16">
      <w:pPr>
        <w:pStyle w:val="4"/>
      </w:pPr>
      <w:r>
        <w:t>9. Data Metrics Design</w:t>
      </w:r>
    </w:p>
    <w:p w14:paraId="5E134CF5">
      <w:r>
        <w:t>1. Product Detail Views – measure exposure</w:t>
      </w:r>
    </w:p>
    <w:p w14:paraId="6DFE5F9F">
      <w:r>
        <w:t>2. Add-to-Cart Rate – measure attractiveness</w:t>
      </w:r>
    </w:p>
    <w:p w14:paraId="01EAC467">
      <w:r>
        <w:t>3. Order Conversion Rate – measure checkout effectiveness</w:t>
      </w:r>
    </w:p>
    <w:p w14:paraId="315682EF">
      <w:r>
        <w:t>4. Payment Success Rate – monitor payment flow</w:t>
      </w:r>
    </w:p>
    <w:p w14:paraId="2C74C1C3">
      <w:r>
        <w:t>5. GMV – measure revenue scale</w:t>
      </w:r>
    </w:p>
    <w:p w14:paraId="278E50D5">
      <w:r>
        <w:t>6. Refund Rate – monitor product quality</w:t>
      </w:r>
    </w:p>
    <w:p w14:paraId="237DE81A">
      <w:r>
        <w:t>7. Inventory Turnover – measure operational efficiency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9E68FC"/>
    <w:rsid w:val="1D77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492</Words>
  <Characters>2874</Characters>
  <Lines>0</Lines>
  <Paragraphs>0</Paragraphs>
  <TotalTime>38</TotalTime>
  <ScaleCrop>false</ScaleCrop>
  <LinksUpToDate>false</LinksUpToDate>
  <CharactersWithSpaces>3268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IE</cp:lastModifiedBy>
  <dcterms:modified xsi:type="dcterms:W3CDTF">2026-05-13T15:38:16Z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eyJoZGlkIjoiN2YzNjBkOTgyNWQ1YTMxYzM3MzMwNWFiODNmOWIzYWMiLCJ1c2VySWQiOiIzODU0MzQ1ODMifQ==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16DA1C867A774ACF93CBF4EECDEEEC52_13</vt:lpwstr>
  </property>
</Properties>
</file>